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695696">
      <w:pPr>
        <w:pStyle w:val="2"/>
      </w:pPr>
      <w:bookmarkStart w:id="0" w:name="_GoBack"/>
      <w:bookmarkEnd w:id="0"/>
      <w:r>
        <w:t>John Smith</w:t>
      </w:r>
    </w:p>
    <w:p w14:paraId="467D2611">
      <w:r>
        <w:t>Email: johnsmith@gmail.com</w:t>
      </w:r>
    </w:p>
    <w:p w14:paraId="1B484028">
      <w:r>
        <w:t>Phone: +1 9876543210</w:t>
      </w:r>
    </w:p>
    <w:p w14:paraId="6669446E">
      <w:r>
        <w:t>Location: New York, USA</w:t>
      </w:r>
    </w:p>
    <w:p w14:paraId="4197A34D">
      <w:r>
        <w:t>LinkedIn: linkedin.com/in/johnsmith</w:t>
      </w:r>
    </w:p>
    <w:p w14:paraId="44A13C79">
      <w:pPr>
        <w:pStyle w:val="3"/>
      </w:pPr>
      <w:r>
        <w:t>Career Objective</w:t>
      </w:r>
    </w:p>
    <w:p w14:paraId="68F57F09">
      <w:r>
        <w:t>Motivated Computer Science graduate with strong knowledge of Python, Machine Learning, Data Analysis, and Web Development. Seeking opportunities to apply technical skills to solve real-world problems and contribute to organizational growth.</w:t>
      </w:r>
    </w:p>
    <w:p w14:paraId="715263E4">
      <w:pPr>
        <w:pStyle w:val="3"/>
      </w:pPr>
      <w:r>
        <w:t>Education</w:t>
      </w:r>
    </w:p>
    <w:p w14:paraId="4188D1F7">
      <w:r>
        <w:t>Bachelor of Science in Computer Science, XYZ University, New York (2021–2025)</w:t>
      </w:r>
      <w:r>
        <w:br w:type="textWrapping"/>
      </w:r>
      <w:r>
        <w:t>CGPA: 8.5/10</w:t>
      </w:r>
    </w:p>
    <w:p w14:paraId="0299F707">
      <w:pPr>
        <w:pStyle w:val="3"/>
      </w:pPr>
      <w:r>
        <w:t>Technical Skills</w:t>
      </w:r>
    </w:p>
    <w:p w14:paraId="6BBD80B3">
      <w:r>
        <w:t>Python, C Programming, Java, Machine Learning, Data Analysis, SQL, HTML, CSS, JavaScript, Git, Cloud Computing</w:t>
      </w:r>
    </w:p>
    <w:p w14:paraId="339C3818">
      <w:pPr>
        <w:pStyle w:val="3"/>
      </w:pPr>
      <w:r>
        <w:t>Projects</w:t>
      </w:r>
    </w:p>
    <w:p w14:paraId="2D17FC54">
      <w:r>
        <w:t>Fake News Detection System – Built a machine learning model to classify news articles as real or fake with 92% accuracy.</w:t>
      </w:r>
      <w:r>
        <w:br w:type="textWrapping"/>
      </w:r>
      <w:r>
        <w:br w:type="textWrapping"/>
      </w:r>
      <w:r>
        <w:t>Student Management System – Developed a web application using HTML, CSS, JavaScript, and MySQL.</w:t>
      </w:r>
    </w:p>
    <w:p w14:paraId="44D48B1C">
      <w:pPr>
        <w:pStyle w:val="3"/>
      </w:pPr>
      <w:r>
        <w:t>Certifications</w:t>
      </w:r>
    </w:p>
    <w:p w14:paraId="5D646E9E">
      <w:r>
        <w:t>Machine Learning Certification</w:t>
      </w:r>
      <w:r>
        <w:br w:type="textWrapping"/>
      </w:r>
      <w:r>
        <w:t>Cloud Computing Certification</w:t>
      </w:r>
      <w:r>
        <w:br w:type="textWrapping"/>
      </w:r>
      <w:r>
        <w:t>Python Programming Certification</w:t>
      </w:r>
    </w:p>
    <w:p w14:paraId="07EDAA91">
      <w:pPr>
        <w:pStyle w:val="3"/>
      </w:pPr>
      <w:r>
        <w:t>Internship Experience</w:t>
      </w:r>
    </w:p>
    <w:p w14:paraId="52DFE50D">
      <w:r>
        <w:t>Data Science Intern, ABC Technologies (June 2024 – August 2024)</w:t>
      </w:r>
      <w:r>
        <w:br w:type="textWrapping"/>
      </w:r>
      <w:r>
        <w:t>Assisted in data cleaning, predictive modeling, and reporting.</w:t>
      </w:r>
    </w:p>
    <w:p w14:paraId="57F27FE4">
      <w:pPr>
        <w:pStyle w:val="3"/>
      </w:pPr>
      <w:r>
        <w:t>Achievements</w:t>
      </w:r>
    </w:p>
    <w:p w14:paraId="1B632E43">
      <w:r>
        <w:t>Winner of University Hackathon 2024</w:t>
      </w:r>
      <w:r>
        <w:br w:type="textWrapping"/>
      </w:r>
      <w:r>
        <w:t>Top 10 Finalist in AI Innovation Challenge</w:t>
      </w:r>
    </w:p>
    <w:p w14:paraId="5456E7E0">
      <w:pPr>
        <w:pStyle w:val="3"/>
      </w:pPr>
      <w:r>
        <w:t>Soft Skills</w:t>
      </w:r>
    </w:p>
    <w:p w14:paraId="06763476">
      <w:r>
        <w:t>Problem Solving, Teamwork, Communication, Time Management, Leadership</w:t>
      </w:r>
    </w:p>
    <w:p w14:paraId="5DA9EB49">
      <w:pPr>
        <w:pStyle w:val="3"/>
      </w:pPr>
      <w:r>
        <w:t>Languages</w:t>
      </w:r>
    </w:p>
    <w:p w14:paraId="57CADD93">
      <w:r>
        <w:t>English, Hindi</w:t>
      </w:r>
    </w:p>
    <w:p w14:paraId="2ECEA15B">
      <w:pPr>
        <w:pStyle w:val="3"/>
      </w:pPr>
      <w:r>
        <w:t>Interests</w:t>
      </w:r>
    </w:p>
    <w:p w14:paraId="7C67989B">
      <w:r>
        <w:t>Artificial Intelligence, Data Science, Cloud Computing, Open Source Development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7F34FC9"/>
    <w:rsid w:val="50167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178</Words>
  <Characters>1201</Characters>
  <Lines>0</Lines>
  <Paragraphs>0</Paragraphs>
  <TotalTime>0</TotalTime>
  <ScaleCrop>false</ScaleCrop>
  <LinksUpToDate>false</LinksUpToDate>
  <CharactersWithSpaces>1348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Antara Kadam</cp:lastModifiedBy>
  <dcterms:modified xsi:type="dcterms:W3CDTF">2026-06-19T04:55:06Z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EE4DC95DA0064D04A861BF4D546A26AF_13</vt:lpwstr>
  </property>
</Properties>
</file>